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2EA6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100组精准主题+完整版文案</w:t>
      </w:r>
    </w:p>
    <w:p w14:paraId="1466C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（适配：制造业蓝领/职场白领/大学生/上班族｜钩子直白不提问｜金句戳心不鸡汤｜严格贴合你的13秒节奏）</w:t>
      </w:r>
    </w:p>
    <w:p w14:paraId="6060CC1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一、职场内耗·清醒系列（25条）</w:t>
      </w:r>
      <w:bookmarkEnd w:id="0"/>
    </w:p>
    <w:p w14:paraId="1E1234D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主题：别跟烂事纠缠</w:t>
      </w:r>
    </w:p>
    <w:p w14:paraId="5360D4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早安！别跟烂人烂事纠缠。</w:t>
      </w:r>
    </w:p>
    <w:p w14:paraId="64F057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今天是X月X日，星期X。层次不同，不必争辩；烂人烂事，及时远离。</w:t>
      </w:r>
    </w:p>
    <w:p w14:paraId="42FE3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6BE149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屏幕文字：烂事消耗你，远离才是保护自己</w:t>
      </w:r>
    </w:p>
    <w:p w14:paraId="12FE9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屏幕文字：不必解释，不必讨好，做好自己就够了</w:t>
      </w:r>
    </w:p>
    <w:p w14:paraId="4AB46E98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主题：工作只是谋生</w:t>
      </w:r>
    </w:p>
    <w:p w14:paraId="3F8CD65C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早安！工作只是谋生的手段。</w:t>
      </w:r>
    </w:p>
    <w:p w14:paraId="682BAEF5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今天是X月X日，星期X。别拿健康赌明天，别用情绪换工资。</w:t>
      </w:r>
    </w:p>
    <w:p w14:paraId="689236B3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67519EB3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屏幕文字：上班为了下班，下班为了第二天上班</w:t>
      </w:r>
    </w:p>
    <w:p w14:paraId="72C1E181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屏幕文字：谋生不谋心，赚钱不赚委屈</w:t>
      </w:r>
    </w:p>
    <w:p w14:paraId="4E0A2EA5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主题：职场不必较真</w:t>
      </w:r>
    </w:p>
    <w:p w14:paraId="48458E48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早安！职场别太较真。</w:t>
      </w:r>
    </w:p>
    <w:p w14:paraId="7108A872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今天是X月X日，星期X。尽力就好，别让工作拖垮你的生活。</w:t>
      </w:r>
    </w:p>
    <w:p w14:paraId="6C1815F5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002712E7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屏幕文字：太认真你就输了，太较真你就累了</w:t>
      </w:r>
    </w:p>
    <w:p w14:paraId="434DD940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屏幕文字：职场只是场戏，别入戏太深</w:t>
      </w:r>
    </w:p>
    <w:p w14:paraId="203243B7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主题：少期待少失望</w:t>
      </w:r>
    </w:p>
    <w:p w14:paraId="61F4F40C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早安！别对同事期待太高。</w:t>
      </w:r>
    </w:p>
    <w:p w14:paraId="4DF79F60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今天是X月X日，星期X。职场只有利益，没有真心朋友。</w:t>
      </w:r>
    </w:p>
    <w:p w14:paraId="682BCF02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4F8E1D5E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屏幕文字：期待越少，失望越少</w:t>
      </w:r>
    </w:p>
    <w:p w14:paraId="332D42FF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屏幕文字：职场自保，沉默是最好的修养</w:t>
      </w:r>
    </w:p>
    <w:p w14:paraId="4CD8D39E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主题：别讨好所有人</w:t>
      </w:r>
    </w:p>
    <w:p w14:paraId="6C4CB41E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早安！别讨好所有人。</w:t>
      </w:r>
    </w:p>
    <w:p w14:paraId="5A74800B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今天是X月X日，星期X。你再优秀，也有人不喜欢你。</w:t>
      </w:r>
    </w:p>
    <w:p w14:paraId="68291923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4DC983C7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屏幕文字：讨好换不来尊重，实力才可以</w:t>
      </w:r>
    </w:p>
    <w:p w14:paraId="45B48E7F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屏幕文字：做自己，比什么都重要</w:t>
      </w:r>
    </w:p>
    <w:p w14:paraId="2C26382B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主题：情绪不值钱</w:t>
      </w:r>
    </w:p>
    <w:p w14:paraId="2CB19BC0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早安！职场情绪最不值钱。</w:t>
      </w:r>
    </w:p>
    <w:p w14:paraId="56A19D4D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今天是X月X日，星期X。收起委屈，藏起崩溃，默默变强。</w:t>
      </w:r>
    </w:p>
    <w:p w14:paraId="4A26C801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5215C951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屏幕文字：成年人的世界，情绪要自己消化</w:t>
      </w:r>
    </w:p>
    <w:p w14:paraId="53759452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屏幕文字：能扛事，才是你最大的本事</w:t>
      </w:r>
    </w:p>
    <w:p w14:paraId="039D11D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主题：别抱怨工作</w:t>
      </w:r>
    </w:p>
    <w:p w14:paraId="5D46FF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早安！别抱怨工作辛苦。</w:t>
      </w:r>
    </w:p>
    <w:p w14:paraId="6FD71A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今天是X月X日，星期X。比你难的人还在撑，比你苦的人还在拼。</w:t>
      </w:r>
    </w:p>
    <w:p w14:paraId="6C6393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D2B2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屏幕文字：抱怨没用，扛过去才是赢家</w:t>
      </w:r>
    </w:p>
    <w:p w14:paraId="4D2A5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屏幕文字：生活不相信眼泪，职场不同情弱者</w:t>
      </w:r>
    </w:p>
    <w:p w14:paraId="2A2F6A77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主题：打工只是过渡</w:t>
      </w:r>
    </w:p>
    <w:p w14:paraId="3AC0CF2F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早安！打工只是过渡。</w:t>
      </w:r>
    </w:p>
    <w:p w14:paraId="7B22698E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今天是X月X日，星期X。别混日子，别耗自己，悄悄提升自己。</w:t>
      </w:r>
    </w:p>
    <w:p w14:paraId="2ABD73B6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26C5BE1E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屏幕文字：打工是积累，不是终点</w:t>
      </w:r>
    </w:p>
    <w:p w14:paraId="0B6C0DF1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屏幕文字：现在的苦，是为了以后的甜</w:t>
      </w:r>
    </w:p>
    <w:p w14:paraId="1A8CF765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主题：别内耗自己</w:t>
      </w:r>
    </w:p>
    <w:p w14:paraId="4084EEB4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早安！别自己跟自己内耗。</w:t>
      </w:r>
    </w:p>
    <w:p w14:paraId="6BFF9E44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今天是X月X日，星期X。想太多没用，做就对了。</w:t>
      </w:r>
    </w:p>
    <w:p w14:paraId="3E4EE52E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22DF9619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屏幕文字：内耗，是杀死自己的凶手</w:t>
      </w:r>
    </w:p>
    <w:p w14:paraId="6510325C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屏幕文字：行动，是治愈一切的良药</w:t>
      </w:r>
    </w:p>
    <w:p w14:paraId="6B4329EE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主题：职场靠自己</w:t>
      </w:r>
    </w:p>
    <w:p w14:paraId="63E8C5FF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早安！职场只能靠自己。</w:t>
      </w:r>
    </w:p>
    <w:p w14:paraId="6B126C6A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今天是X月X日，星期X。没人帮你，就自己撑；没人懂你，就自己扛。</w:t>
      </w:r>
    </w:p>
    <w:p w14:paraId="5CABA8F9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32E2C8B6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屏幕文字：靠谁都不如靠自己</w:t>
      </w:r>
    </w:p>
    <w:p w14:paraId="350DF198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屏幕文字：自己强大，比什么都踏实</w:t>
      </w:r>
    </w:p>
    <w:p w14:paraId="796CA4DD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主题：别为小事生气</w:t>
      </w:r>
    </w:p>
    <w:p w14:paraId="07BD35D9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早安！别为小事生气。</w:t>
      </w:r>
    </w:p>
    <w:p w14:paraId="29A0B242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今天是X月X日，星期X。气坏身体没人替，不值当。</w:t>
      </w:r>
    </w:p>
    <w:p w14:paraId="71BD5CF5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74A4D4F7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屏幕文字：生气，是拿别人的错惩罚自己</w:t>
      </w:r>
    </w:p>
    <w:p w14:paraId="627DC582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屏幕文字：心大一点，事就小一点</w:t>
      </w:r>
    </w:p>
    <w:p w14:paraId="06B1ED9D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主题：上班只是生存</w:t>
      </w:r>
    </w:p>
    <w:p w14:paraId="6E46F6D0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早安！上班只是为了生存。</w:t>
      </w:r>
    </w:p>
    <w:p w14:paraId="34C32FF2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今天是X月X日，星期X。别把工作当成全部，别把领导当成信仰。</w:t>
      </w:r>
    </w:p>
    <w:p w14:paraId="418FC01C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6675FD7B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屏幕文字：工作是工作，生活是生活</w:t>
      </w:r>
    </w:p>
    <w:p w14:paraId="52A411D4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屏幕文字：分得清，才活得轻松</w:t>
      </w:r>
    </w:p>
    <w:p w14:paraId="48134D88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主题：别透支自己</w:t>
      </w:r>
    </w:p>
    <w:p w14:paraId="150874DF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早安！别透支身体熬夜。</w:t>
      </w:r>
    </w:p>
    <w:p w14:paraId="42834F36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今天是X月X日，星期X。钱没了可以再赚，身体垮了就全完了。</w:t>
      </w:r>
    </w:p>
    <w:p w14:paraId="7D7B676A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6DBC2625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屏幕文字：健康，是你最大的本钱</w:t>
      </w:r>
    </w:p>
    <w:p w14:paraId="4858C85A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屏幕文字：好好活着，比什么都重要</w:t>
      </w:r>
    </w:p>
    <w:p w14:paraId="452B814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主题：沉默是修养</w:t>
      </w:r>
    </w:p>
    <w:p w14:paraId="3EC56D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早安！少说话多做事。</w:t>
      </w:r>
    </w:p>
    <w:p w14:paraId="5B0D1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今天是X月X日，星期X。言多必失，沉默是最好的保护色。</w:t>
      </w:r>
    </w:p>
    <w:p w14:paraId="0AC488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5FAF8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屏幕文字：话少是非少，心稳路更宽</w:t>
      </w:r>
    </w:p>
    <w:p w14:paraId="112C4F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屏幕文字：看透不说透，是成年人的智慧</w:t>
      </w:r>
    </w:p>
    <w:p w14:paraId="5BC5D7C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主题：别太要强</w:t>
      </w:r>
    </w:p>
    <w:p w14:paraId="6D775B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早安！别什么都自己扛。</w:t>
      </w:r>
    </w:p>
    <w:p w14:paraId="78B49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今天是X月X日，星期X。累了就歇，痛了就放，别硬撑。</w:t>
      </w:r>
    </w:p>
    <w:p w14:paraId="7E81D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658C7C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屏幕文字：逞强换不来心疼</w:t>
      </w:r>
    </w:p>
    <w:p w14:paraId="77CCE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屏幕文字：放过自己，才是解脱</w:t>
      </w:r>
    </w:p>
    <w:p w14:paraId="63DFA594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主题：别在意评价</w:t>
      </w:r>
    </w:p>
    <w:p w14:paraId="7DFA8153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早安！别在意别人的评价。</w:t>
      </w:r>
    </w:p>
    <w:p w14:paraId="2CD877E2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今天是X月X日，星期X。你活给自己看，不是活给别人看。</w:t>
      </w:r>
    </w:p>
    <w:p w14:paraId="5E378193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146AD84B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屏幕文字：嘴巴长在别人身上，路在自己脚下</w:t>
      </w:r>
    </w:p>
    <w:p w14:paraId="5757949E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屏幕文字：懂你的人，不必解释</w:t>
      </w:r>
    </w:p>
    <w:p w14:paraId="46CF1FB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主题：打工不卑微</w:t>
      </w:r>
    </w:p>
    <w:p w14:paraId="2BFC46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早安！打工一点都不卑微。</w:t>
      </w:r>
    </w:p>
    <w:p w14:paraId="70972C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今天是X月X日，星期X。靠双手吃饭，堂堂正正，不丢人。</w:t>
      </w:r>
    </w:p>
    <w:p w14:paraId="7F15D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2F11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屏幕文字：劳动最光荣，努力最可敬</w:t>
      </w:r>
    </w:p>
    <w:p w14:paraId="336D7B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屏幕文字：平凡的日子，也能活出光芒</w:t>
      </w:r>
    </w:p>
    <w:p w14:paraId="04E2177B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主题：别拖延工作</w:t>
      </w:r>
    </w:p>
    <w:p w14:paraId="7E584B58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早安！别拖延别偷懒。</w:t>
      </w:r>
    </w:p>
    <w:p w14:paraId="642D0976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今天是X月X日，星期X。今日事今日毕，别给自己找借口。</w:t>
      </w:r>
    </w:p>
    <w:p w14:paraId="13FA3FCA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68096FDC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屏幕文字：拖延，只会越来越累</w:t>
      </w:r>
    </w:p>
    <w:p w14:paraId="1A318020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bookmarkStart w:id="4" w:name="_GoBack"/>
      <w:r>
        <w:rPr>
          <w:rFonts w:ascii="Arial" w:hAnsi="Arial" w:eastAsia="等线" w:cs="Arial"/>
          <w:color w:val="D9D9D9" w:themeColor="background1" w:themeShade="D9"/>
          <w:sz w:val="22"/>
        </w:rPr>
        <w:t>屏幕文字：自律，才是顶级的自由</w:t>
      </w:r>
    </w:p>
    <w:p w14:paraId="79FF9FC8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主题：别轻易裸辞</w:t>
      </w:r>
    </w:p>
    <w:bookmarkEnd w:id="4"/>
    <w:p w14:paraId="27CC94C2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早安！别轻易裸辞。</w:t>
      </w:r>
    </w:p>
    <w:p w14:paraId="4E3182D0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今天是X月X日，星期X。没存款没退路，别冲动做决定。</w:t>
      </w:r>
    </w:p>
    <w:p w14:paraId="7337816C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27BDCB6E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屏幕文字：冲动是魔鬼，现实最伤人</w:t>
      </w:r>
    </w:p>
    <w:p w14:paraId="633D1940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屏幕文字：先谋生，再谋爱，先站稳，再离开</w:t>
      </w:r>
    </w:p>
    <w:p w14:paraId="683E4FF8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主题：职场要留退路</w:t>
      </w:r>
    </w:p>
    <w:p w14:paraId="57EDB711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早安！职场要给自己留退路。</w:t>
      </w:r>
    </w:p>
    <w:p w14:paraId="2CD9BA93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今天是X月X日，星期X。别掏心掏肺，别毫无保留。</w:t>
      </w:r>
    </w:p>
    <w:p w14:paraId="21F3E581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2532655D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屏幕文字：人心隔肚皮，防人之心不可无</w:t>
      </w:r>
    </w:p>
    <w:p w14:paraId="181465BF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屏幕文字：留一手，是对自己负责</w:t>
      </w:r>
    </w:p>
    <w:p w14:paraId="66287FB1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主题：别计较得失</w:t>
      </w:r>
    </w:p>
    <w:p w14:paraId="70DA210B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早安！别计较一时得失。</w:t>
      </w:r>
    </w:p>
    <w:p w14:paraId="030826D9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今天是X月X日，星期X。吃点亏不算啥，格局大了路更宽。</w:t>
      </w:r>
    </w:p>
    <w:p w14:paraId="1CF95608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11A9C93F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屏幕文字：计较越多，失去越多</w:t>
      </w:r>
    </w:p>
    <w:p w14:paraId="1A08BC5B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屏幕文字：看淡得失，才能从容</w:t>
      </w:r>
    </w:p>
    <w:p w14:paraId="36CDB8FE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主题：别玻璃心</w:t>
      </w:r>
    </w:p>
    <w:p w14:paraId="3F6F1437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早安！别太玻璃心。</w:t>
      </w:r>
    </w:p>
    <w:p w14:paraId="0F97E146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今天是X月X日，星期X。批评就听着，指责就忍着，成长必经之路。</w:t>
      </w:r>
    </w:p>
    <w:p w14:paraId="57B10972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1EB90435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屏幕文字：玻璃心，撑不起成年人的生活</w:t>
      </w:r>
    </w:p>
    <w:p w14:paraId="08891681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屏幕文字：心硬一点，路顺一点</w:t>
      </w:r>
    </w:p>
    <w:p w14:paraId="6C5737DB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主题：别混日子</w:t>
      </w:r>
    </w:p>
    <w:p w14:paraId="44FABECB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早安！别混日子小心日子混你。</w:t>
      </w:r>
    </w:p>
    <w:p w14:paraId="751452C3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今天是X月X日，星期X。年轻不拼，老了只能认命。</w:t>
      </w:r>
    </w:p>
    <w:p w14:paraId="5238CBD4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7C96E111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屏幕文字：混一天少一天，拼一天赢一天</w:t>
      </w:r>
    </w:p>
    <w:p w14:paraId="3316905F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屏幕文字：现在偷的懒，都是以后的坑</w:t>
      </w:r>
    </w:p>
    <w:p w14:paraId="4DBAA9E7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b/>
          <w:color w:val="D9D9D9" w:themeColor="background1" w:themeShade="D9"/>
          <w:sz w:val="22"/>
        </w:rPr>
        <w:t>主题：职场要低调</w:t>
      </w:r>
    </w:p>
    <w:p w14:paraId="07CAB755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早安！做人要低调别张扬。</w:t>
      </w:r>
    </w:p>
    <w:p w14:paraId="2B22449C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今天是X月X日，星期X。锋芒太露，容易被针对。</w:t>
      </w:r>
    </w:p>
    <w:p w14:paraId="00A0CFAD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加油！</w:t>
      </w:r>
    </w:p>
    <w:p w14:paraId="494F7DC7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屏幕文字：低调做人，高调做事</w:t>
      </w:r>
    </w:p>
    <w:p w14:paraId="11C986FD">
      <w:pPr>
        <w:spacing w:before="120" w:after="120" w:line="288" w:lineRule="auto"/>
        <w:ind w:left="0"/>
        <w:jc w:val="left"/>
        <w:rPr>
          <w:color w:val="D9D9D9" w:themeColor="background1" w:themeShade="D9"/>
        </w:rPr>
      </w:pPr>
      <w:r>
        <w:rPr>
          <w:rFonts w:ascii="Arial" w:hAnsi="Arial" w:eastAsia="等线" w:cs="Arial"/>
          <w:color w:val="D9D9D9" w:themeColor="background1" w:themeShade="D9"/>
          <w:sz w:val="22"/>
        </w:rPr>
        <w:t>屏幕文字：收敛锋芒，保护自己</w:t>
      </w:r>
    </w:p>
    <w:p w14:paraId="08DCF38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主题：别依赖别人</w:t>
      </w:r>
    </w:p>
    <w:p w14:paraId="29CB5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早安！别依赖任何人。</w:t>
      </w:r>
    </w:p>
    <w:p w14:paraId="1EA6B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今天是X月X日，星期X。靠山山会倒，靠人人会跑。</w:t>
      </w:r>
    </w:p>
    <w:p w14:paraId="1393F0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79CC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屏幕文字：依赖，是最大的风险</w:t>
      </w:r>
    </w:p>
    <w:p w14:paraId="09E40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屏幕文字：独立，才是最大的安全感</w:t>
      </w:r>
    </w:p>
    <w:p w14:paraId="7285A3C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3956B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二、生活压力·自愈系列（25条）</w:t>
      </w:r>
      <w:bookmarkEnd w:id="1"/>
    </w:p>
    <w:p w14:paraId="0557676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主题：生活本就辛苦</w:t>
      </w:r>
    </w:p>
    <w:p w14:paraId="23163E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早安！生活本就没有容易二字。</w:t>
      </w:r>
    </w:p>
    <w:p w14:paraId="10CCB6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今天是X月X日，星期X。谁都在硬撑，谁都在咬牙坚持。</w:t>
      </w:r>
    </w:p>
    <w:p w14:paraId="0F131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C65A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屏幕文字：表面光鲜，背后都是心酸</w:t>
      </w:r>
    </w:p>
    <w:p w14:paraId="02B91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屏幕文字：成年人的世界，没有轻松可言</w:t>
      </w:r>
    </w:p>
    <w:p w14:paraId="37A4D3C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主题：累了就歇一歇</w:t>
      </w:r>
    </w:p>
    <w:p w14:paraId="3C8E7F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早安！累了就歇一歇。</w:t>
      </w:r>
    </w:p>
    <w:p w14:paraId="4BE912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今天是X月X日，星期X。不用逼自己太紧，不用活成别人期待的样子。</w:t>
      </w:r>
    </w:p>
    <w:p w14:paraId="7F6A1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0E01B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屏幕文字：允许自己疲惫，允许自己脆弱</w:t>
      </w:r>
    </w:p>
    <w:p w14:paraId="320B2C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屏幕文字：好好爱自己，才是终身浪漫</w:t>
      </w:r>
    </w:p>
    <w:p w14:paraId="651EC18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主题：没人真正懂你</w:t>
      </w:r>
    </w:p>
    <w:p w14:paraId="18C5BC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早安！没人真正懂你的苦。</w:t>
      </w:r>
    </w:p>
    <w:p w14:paraId="7BDDDB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今天是X月X日，星期X。悲欢从不相通，委屈自己消化。</w:t>
      </w:r>
    </w:p>
    <w:p w14:paraId="2C48A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3B79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屏幕文字：你的心事，在别人那只是故事</w:t>
      </w:r>
    </w:p>
    <w:p w14:paraId="445EEA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屏幕文字：悲喜自渡，他人难悟</w:t>
      </w:r>
    </w:p>
    <w:p w14:paraId="2F64664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主题：接受平凡</w:t>
      </w:r>
    </w:p>
    <w:p w14:paraId="105F8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早安！接受自己的平凡。</w:t>
      </w:r>
    </w:p>
    <w:p w14:paraId="398D1A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今天是X月X日，星期X。不是所有人都能出人头地，平安就好。</w:t>
      </w:r>
    </w:p>
    <w:p w14:paraId="168BB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5F9F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屏幕文字：平凡不可怕，焦虑才可怕</w:t>
      </w:r>
    </w:p>
    <w:p w14:paraId="1E5A5C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屏幕文字：普通的日子，也值得认真过</w:t>
      </w:r>
    </w:p>
    <w:p w14:paraId="33AD781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主题：别为难自己</w:t>
      </w:r>
    </w:p>
    <w:p w14:paraId="313CCA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早安！别为难自己。</w:t>
      </w:r>
    </w:p>
    <w:p w14:paraId="11C43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今天是X月X日，星期X。得不到就放下，做不到就尽力。</w:t>
      </w:r>
    </w:p>
    <w:p w14:paraId="60C784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E0B14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屏幕文字：强求，只会痛苦</w:t>
      </w:r>
    </w:p>
    <w:p w14:paraId="04A4E2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屏幕文字：释怀，才能轻松</w:t>
      </w:r>
    </w:p>
    <w:p w14:paraId="2C1D8C5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主题：压力自己扛</w:t>
      </w:r>
    </w:p>
    <w:p w14:paraId="09575A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早安！压力只能自己扛。</w:t>
      </w:r>
    </w:p>
    <w:p w14:paraId="0CFD1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今天是X月X日，星期X。说多了是矫情，听多了是敷衍。</w:t>
      </w:r>
    </w:p>
    <w:p w14:paraId="5DB4E9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82887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屏幕文字：成年人的崩溃，只能藏起来</w:t>
      </w:r>
    </w:p>
    <w:p w14:paraId="438E68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屏幕文字：默默承受，是成长的代价</w:t>
      </w:r>
    </w:p>
    <w:p w14:paraId="20A3A8F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主题：失去是常态</w:t>
      </w:r>
    </w:p>
    <w:p w14:paraId="56ECA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早安！失去本就是常态。</w:t>
      </w:r>
    </w:p>
    <w:p w14:paraId="66DDC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今天是X月X日，星期X。拥有是幸运，离别是宿命。</w:t>
      </w:r>
    </w:p>
    <w:p w14:paraId="7B3DA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5AB50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屏幕文字：握不住的沙，不如扬了它</w:t>
      </w:r>
    </w:p>
    <w:p w14:paraId="0A3BA5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屏幕文字：看淡离别，珍惜当下</w:t>
      </w:r>
    </w:p>
    <w:p w14:paraId="136F9FB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主题：别回头看</w:t>
      </w:r>
    </w:p>
    <w:p w14:paraId="49D3B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早安！别总回头看。</w:t>
      </w:r>
    </w:p>
    <w:p w14:paraId="68027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今天是X月X日，星期X。过去回不去，未来还没来，活在当下。</w:t>
      </w:r>
    </w:p>
    <w:p w14:paraId="6DEFE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EF23D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屏幕文字：回头没意义，向前才有光</w:t>
      </w:r>
    </w:p>
    <w:p w14:paraId="563966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屏幕文字：不念过往，不畏将来</w:t>
      </w:r>
    </w:p>
    <w:p w14:paraId="603A475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主题：生活要慢慢来</w:t>
      </w:r>
    </w:p>
    <w:p w14:paraId="75B74E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早安！生活要慢慢来。</w:t>
      </w:r>
    </w:p>
    <w:p w14:paraId="43617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今天是X月X日，星期X。别急，别慌，一切都会好起来。</w:t>
      </w:r>
    </w:p>
    <w:p w14:paraId="120AC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2E44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屏幕文字：慢慢来，比较快</w:t>
      </w:r>
    </w:p>
    <w:p w14:paraId="54549A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屏幕文字：时间会给你最好的答案</w:t>
      </w:r>
    </w:p>
    <w:p w14:paraId="2F9A3CF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主题：别想太多</w:t>
      </w:r>
    </w:p>
    <w:p w14:paraId="68CB0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早安！别想太多没用的。</w:t>
      </w:r>
    </w:p>
    <w:p w14:paraId="4117C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今天是X月X日，星期X。想多了心乱，做多了心安。</w:t>
      </w:r>
    </w:p>
    <w:p w14:paraId="5FC44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5E0F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屏幕文字：胡思乱想，是万恶之源</w:t>
      </w:r>
    </w:p>
    <w:p w14:paraId="7ADB62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屏幕文字：简单一点，快乐一点</w:t>
      </w:r>
    </w:p>
    <w:p w14:paraId="5976C41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主题：学会自愈</w:t>
      </w:r>
    </w:p>
    <w:p w14:paraId="4DAE7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早安！学会自我治愈。</w:t>
      </w:r>
    </w:p>
    <w:p w14:paraId="49DB12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今天是X月X日，星期X。没人哄你，就自己哄自己；没人疼你，就自己疼自己。</w:t>
      </w:r>
    </w:p>
    <w:p w14:paraId="06A56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0C0CA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屏幕文字：自愈，是成年人的必修课</w:t>
      </w:r>
    </w:p>
    <w:p w14:paraId="762A3C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屏幕文字：自己温暖自己，才最踏实</w:t>
      </w:r>
    </w:p>
    <w:p w14:paraId="71E56F9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主题：别抱怨生活</w:t>
      </w:r>
    </w:p>
    <w:p w14:paraId="370DF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早安！别抱怨生活不公。</w:t>
      </w:r>
    </w:p>
    <w:p w14:paraId="45420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今天是X月X日，星期X。每个人都有难处，只是你看不见。</w:t>
      </w:r>
    </w:p>
    <w:p w14:paraId="13756B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53BE76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屏幕文字：抱怨没用，改变才有用</w:t>
      </w:r>
    </w:p>
    <w:p w14:paraId="529497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屏幕文字：心态对了，路就顺了</w:t>
      </w:r>
    </w:p>
    <w:p w14:paraId="1096DC8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主题：接受不完美</w:t>
      </w:r>
    </w:p>
    <w:p w14:paraId="719C3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早安！接受生活的不完美。</w:t>
      </w:r>
    </w:p>
    <w:p w14:paraId="081B6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今天是X月X日，星期X。有遗憾才是人生，有残缺才是真实。</w:t>
      </w:r>
    </w:p>
    <w:p w14:paraId="79B56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5DDE3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屏幕文字：完美是假象，不完美才是人生</w:t>
      </w:r>
    </w:p>
    <w:p w14:paraId="5F7CBA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屏幕文字：接纳自己，接纳生活</w:t>
      </w:r>
    </w:p>
    <w:p w14:paraId="4F460CE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主题：别攀比</w:t>
      </w:r>
    </w:p>
    <w:p w14:paraId="5352A5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早安！别跟别人攀比。</w:t>
      </w:r>
    </w:p>
    <w:p w14:paraId="44788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今天是X月X日，星期X。人比人，气死人；过自己，最舒心。</w:t>
      </w:r>
    </w:p>
    <w:p w14:paraId="389CE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5572C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屏幕文字：攀比，是痛苦的根源</w:t>
      </w:r>
    </w:p>
    <w:p w14:paraId="5B7D3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屏幕文字：知足，才是幸福的开始</w:t>
      </w:r>
    </w:p>
    <w:p w14:paraId="3825AC6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主题：日子要向前</w:t>
      </w:r>
    </w:p>
    <w:p w14:paraId="7F338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早安！日子总要向前走。</w:t>
      </w:r>
    </w:p>
    <w:p w14:paraId="1C64E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今天是X月X日，星期X。再难也要挺住，再苦也要坚持。</w:t>
      </w:r>
    </w:p>
    <w:p w14:paraId="43C73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32D7A1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屏幕文字：往前走，才有希望</w:t>
      </w:r>
    </w:p>
    <w:p w14:paraId="02AD73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屏幕文字：熬过去，就是晴天</w:t>
      </w:r>
    </w:p>
    <w:p w14:paraId="444A5A9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主题：别委屈自己</w:t>
      </w:r>
    </w:p>
    <w:p w14:paraId="4A0C4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早安！别委屈自己讨好别人。</w:t>
      </w:r>
    </w:p>
    <w:p w14:paraId="040A88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今天是X月X日，星期X。你的感受，最重要。</w:t>
      </w:r>
    </w:p>
    <w:p w14:paraId="34BA4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58C0D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屏幕文字：委屈换不来真心</w:t>
      </w:r>
    </w:p>
    <w:p w14:paraId="266B7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屏幕文字：善待自己，才不白活</w:t>
      </w:r>
    </w:p>
    <w:p w14:paraId="31957BD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主题：生活有苦有甜</w:t>
      </w:r>
    </w:p>
    <w:p w14:paraId="332AB0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早安！生活有苦也有甜。</w:t>
      </w:r>
    </w:p>
    <w:p w14:paraId="473AB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今天是X月X日，星期X。苦尽甘来，是人生常态。</w:t>
      </w:r>
    </w:p>
    <w:p w14:paraId="07EED3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E0E42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屏幕文字：先苦后甜，才更珍贵</w:t>
      </w:r>
    </w:p>
    <w:p w14:paraId="44F10C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屏幕文字：熬过黑暗，就是光明</w:t>
      </w:r>
    </w:p>
    <w:p w14:paraId="4D47284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主题：别执念太深</w:t>
      </w:r>
    </w:p>
    <w:p w14:paraId="03A8B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早安！别执念太深。</w:t>
      </w:r>
    </w:p>
    <w:p w14:paraId="53720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今天是X月X日，星期X。不属于你的，再强求也没用。</w:t>
      </w:r>
    </w:p>
    <w:p w14:paraId="35668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50AFD8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屏幕文字：执念是枷锁，放下是解脱</w:t>
      </w:r>
    </w:p>
    <w:p w14:paraId="45795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屏幕文字：放手，也是一种成全</w:t>
      </w:r>
    </w:p>
    <w:p w14:paraId="7EE17DF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主题：照顾好自己</w:t>
      </w:r>
    </w:p>
    <w:p w14:paraId="6FD38F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早安！好好照顾自己。</w:t>
      </w:r>
    </w:p>
    <w:p w14:paraId="4F27A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今天是X月X日，星期X。除了健康，一切都是浮云。</w:t>
      </w:r>
    </w:p>
    <w:p w14:paraId="3DDAE3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2037D4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屏幕文字：身体健康，比什么都重要</w:t>
      </w:r>
    </w:p>
    <w:p w14:paraId="3C2B6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屏幕文字：好好活着，就是赢家</w:t>
      </w:r>
    </w:p>
    <w:p w14:paraId="0B8D4CD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主题：别焦虑未来</w:t>
      </w:r>
    </w:p>
    <w:p w14:paraId="54202E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早安！别焦虑未来。</w:t>
      </w:r>
    </w:p>
    <w:p w14:paraId="7BF4E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今天是X月X日，星期X。未来没来，想多了只会添堵。</w:t>
      </w:r>
    </w:p>
    <w:p w14:paraId="664B1C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201871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屏幕文字：焦虑，改变不了任何事</w:t>
      </w:r>
    </w:p>
    <w:p w14:paraId="63DBC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屏幕文字：活好当下，就是最好的未来</w:t>
      </w:r>
    </w:p>
    <w:p w14:paraId="5CBF6E5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主题：学会沉默</w:t>
      </w:r>
    </w:p>
    <w:p w14:paraId="7029DE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早安！学会沉默不语。</w:t>
      </w:r>
    </w:p>
    <w:p w14:paraId="662D1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今天是X月X日，星期X。懂你的人不用多说，不懂的不必多说。</w:t>
      </w:r>
    </w:p>
    <w:p w14:paraId="1582F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3FD73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屏幕文字：沉默，是最好的诉说</w:t>
      </w:r>
    </w:p>
    <w:p w14:paraId="2F5DBF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屏幕文字：安静，是最大的力量</w:t>
      </w:r>
    </w:p>
    <w:p w14:paraId="55008F5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主题：生活要知足</w:t>
      </w:r>
    </w:p>
    <w:p w14:paraId="2F936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早安！做人要懂得知足。</w:t>
      </w:r>
    </w:p>
    <w:p w14:paraId="2DD226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今天是X月X日，星期X。粗茶淡饭也是福，平安健康就是赢。</w:t>
      </w:r>
    </w:p>
    <w:p w14:paraId="0DACC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501B6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屏幕文字：知足常乐，简单幸福</w:t>
      </w:r>
    </w:p>
    <w:p w14:paraId="4E6C6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屏幕文字：欲望越少，快乐越多</w:t>
      </w:r>
    </w:p>
    <w:p w14:paraId="5E0DA47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主题：别害怕孤独</w:t>
      </w:r>
    </w:p>
    <w:p w14:paraId="2A8FD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早安！别害怕孤独。</w:t>
      </w:r>
    </w:p>
    <w:p w14:paraId="15053B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今天是X月X日，星期X。孤独，是成长的必经之路。</w:t>
      </w:r>
    </w:p>
    <w:p w14:paraId="236CF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5427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屏幕文字：孤独，是顶级的自由</w:t>
      </w:r>
    </w:p>
    <w:p w14:paraId="65FFF8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屏幕文字：独处，是最好的修行</w:t>
      </w:r>
    </w:p>
    <w:p w14:paraId="197B0BE0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主题：别逃避现实</w:t>
      </w:r>
    </w:p>
    <w:p w14:paraId="0C7B3A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早安！别逃避现实。</w:t>
      </w:r>
    </w:p>
    <w:p w14:paraId="457BBB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今天是X月X日，星期X。该面对的总要面对，躲不掉逃不开。</w:t>
      </w:r>
    </w:p>
    <w:p w14:paraId="1E8881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6F4E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屏幕文字：逃避解决不了问题</w:t>
      </w:r>
    </w:p>
    <w:p w14:paraId="0C0CEC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屏幕文字：勇敢面对，才能突破</w:t>
      </w:r>
    </w:p>
    <w:p w14:paraId="57FD2A7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主题：生活要坚强</w:t>
      </w:r>
    </w:p>
    <w:p w14:paraId="1FEAE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早安！生活必须坚强。</w:t>
      </w:r>
    </w:p>
    <w:p w14:paraId="37538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今天是X月X日，星期X。软弱没人疼，坚强有人敬。</w:t>
      </w:r>
    </w:p>
    <w:p w14:paraId="76D219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9D62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屏幕文字：坚强，是唯一的出路</w:t>
      </w:r>
    </w:p>
    <w:p w14:paraId="5580D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屏幕文字：你不勇敢，没人替你扛</w:t>
      </w:r>
    </w:p>
    <w:p w14:paraId="0B82818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B7A2D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三、成长逆袭·励志系列（25条）</w:t>
      </w:r>
      <w:bookmarkEnd w:id="2"/>
    </w:p>
    <w:p w14:paraId="337B2E6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主题：悄悄变强大</w:t>
      </w:r>
    </w:p>
    <w:p w14:paraId="09306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早安！悄悄努力变强大。</w:t>
      </w:r>
    </w:p>
    <w:p w14:paraId="18644E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今天是X月X日，星期X。不声张，不炫耀，惊艳所有人。</w:t>
      </w:r>
    </w:p>
    <w:p w14:paraId="73168A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534D6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屏幕文字：默默努力，悄悄拔尖</w:t>
      </w:r>
    </w:p>
    <w:p w14:paraId="23878F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屏幕文字：你若盛开，蝴蝶自来</w:t>
      </w:r>
    </w:p>
    <w:p w14:paraId="3C397C7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主题：现在吃苦未来甜</w:t>
      </w:r>
    </w:p>
    <w:p w14:paraId="3C8F0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早安！现在吃苦是为了以后。</w:t>
      </w:r>
    </w:p>
    <w:p w14:paraId="32442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今天是X月X日，星期X。年轻不吃苦，老了必受苦。</w:t>
      </w:r>
    </w:p>
    <w:p w14:paraId="6BD44F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A2EC6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屏幕文字：现在的苦，是未来的甜</w:t>
      </w:r>
    </w:p>
    <w:p w14:paraId="332067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屏幕文字：付出，终有回报</w:t>
      </w:r>
    </w:p>
    <w:p w14:paraId="55BA064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主题：靠自己翻身</w:t>
      </w:r>
    </w:p>
    <w:p w14:paraId="044BD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早安！靠自己才能翻身。</w:t>
      </w:r>
    </w:p>
    <w:p w14:paraId="21876F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今天是X月X日，星期X。没人帮你，就自己救自己。</w:t>
      </w:r>
    </w:p>
    <w:p w14:paraId="3CA31B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3FD83D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屏幕文字：自己不努力，谁也帮不了你</w:t>
      </w:r>
    </w:p>
    <w:p w14:paraId="7ABDBD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屏幕文字：靠自己，最靠谱</w:t>
      </w:r>
    </w:p>
    <w:p w14:paraId="2BA7C0C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主题：别放弃自己</w:t>
      </w:r>
    </w:p>
    <w:p w14:paraId="781AB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早安！永远别放弃自己。</w:t>
      </w:r>
    </w:p>
    <w:p w14:paraId="2C753E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今天是X月X日，星期X。哪怕所有人否定你，你也要相信自己。</w:t>
      </w:r>
    </w:p>
    <w:p w14:paraId="751CC1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63255D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屏幕文字：放弃，才是真正的失败</w:t>
      </w:r>
    </w:p>
    <w:p w14:paraId="4D8BCA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屏幕文字：坚持，就有希望</w:t>
      </w:r>
    </w:p>
    <w:p w14:paraId="12D29969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主题：努力改变命运</w:t>
      </w:r>
    </w:p>
    <w:p w14:paraId="797AD9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早安！努力可以改变命运。</w:t>
      </w:r>
    </w:p>
    <w:p w14:paraId="24B0E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今天是X月X日，星期X。出身不好没关系，后天努力能翻盘。</w:t>
      </w:r>
    </w:p>
    <w:p w14:paraId="46804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0D7388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屏幕文字：努力，是普通人最好的出路</w:t>
      </w:r>
    </w:p>
    <w:p w14:paraId="77DC1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屏幕文字：越努力，越幸运</w:t>
      </w:r>
    </w:p>
    <w:p w14:paraId="0D4AC71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主题：自律改变人生</w:t>
      </w:r>
    </w:p>
    <w:p w14:paraId="10C04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早安！自律改变人生。</w:t>
      </w:r>
    </w:p>
    <w:p w14:paraId="53CD6B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今天是X月X日，星期X。管住自己，才能掌控人生。</w:t>
      </w:r>
    </w:p>
    <w:p w14:paraId="17DFD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BC6C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屏幕文字：自律的人，终将出众</w:t>
      </w:r>
    </w:p>
    <w:p w14:paraId="79CDA6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屏幕文字：放纵的人，终将平庸</w:t>
      </w:r>
    </w:p>
    <w:p w14:paraId="1710363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主题：坚持就有结果</w:t>
      </w:r>
    </w:p>
    <w:p w14:paraId="1D00B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早安！坚持就会有结果。</w:t>
      </w:r>
    </w:p>
    <w:p w14:paraId="2D0D4F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今天是X月X日，星期X。别半途而废，别轻易放弃。</w:t>
      </w:r>
    </w:p>
    <w:p w14:paraId="1AB9AE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3F0CD4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屏幕文字：坚持，是最牛的天赋</w:t>
      </w:r>
    </w:p>
    <w:p w14:paraId="11FB0A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屏幕文字：熬得住，出众；熬不住，出局</w:t>
      </w:r>
    </w:p>
    <w:p w14:paraId="1AADE9C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主题：读书改变认知</w:t>
      </w:r>
    </w:p>
    <w:p w14:paraId="0DD8B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早安！多读书提升自己。</w:t>
      </w:r>
    </w:p>
    <w:p w14:paraId="49DC5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今天是X月X日，星期X。书读多了，路就宽了，人就通透了。</w:t>
      </w:r>
    </w:p>
    <w:p w14:paraId="4DEDD3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A4DDC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屏幕文字：读书，是最低成本的升值</w:t>
      </w:r>
    </w:p>
    <w:p w14:paraId="7789B1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屏幕文字：知识，是最好的武器</w:t>
      </w:r>
    </w:p>
    <w:p w14:paraId="51AC8FD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主题：别浪费时间</w:t>
      </w:r>
    </w:p>
    <w:p w14:paraId="0EE64E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早安！别浪费宝贵时间。</w:t>
      </w:r>
    </w:p>
    <w:p w14:paraId="03B877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今天是X月X日，星期X。时间很贵，别给不值得的人和事。</w:t>
      </w:r>
    </w:p>
    <w:p w14:paraId="766D6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96901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屏幕文字：时间，是你最大的财富</w:t>
      </w:r>
    </w:p>
    <w:p w14:paraId="7846B8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屏幕文字：珍惜时间，就是珍惜生命</w:t>
      </w:r>
    </w:p>
    <w:p w14:paraId="1C19C70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主题：年轻就要拼</w:t>
      </w:r>
    </w:p>
    <w:p w14:paraId="603ED8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早安！年轻就要拼命拼。</w:t>
      </w:r>
    </w:p>
    <w:p w14:paraId="3EEBE4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今天是X月X日，星期X。不拼不搏，人生白活。</w:t>
      </w:r>
    </w:p>
    <w:p w14:paraId="19658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4917A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屏幕文字：年轻不拼，老了后悔</w:t>
      </w:r>
    </w:p>
    <w:p w14:paraId="56890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屏幕文字：拼过，才不留遗憾</w:t>
      </w:r>
    </w:p>
    <w:p w14:paraId="109D6AB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主题：低谷期要沉淀</w:t>
      </w:r>
    </w:p>
    <w:p w14:paraId="6D8A9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早安！低谷期好好沉淀。</w:t>
      </w:r>
    </w:p>
    <w:p w14:paraId="600E6A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今天是X月X日，星期X。默默蓄力，等待翻盘的机会。</w:t>
      </w:r>
    </w:p>
    <w:p w14:paraId="04A18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06F8B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屏幕文字：低谷，是崛起的开始</w:t>
      </w:r>
    </w:p>
    <w:p w14:paraId="544CC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屏幕文字：沉淀，是为了更好爆发</w:t>
      </w:r>
    </w:p>
    <w:p w14:paraId="432153E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主题：别害怕失败</w:t>
      </w:r>
    </w:p>
    <w:p w14:paraId="521980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早安！别害怕失败。</w:t>
      </w:r>
    </w:p>
    <w:p w14:paraId="1B05C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今天是X月X日，星期X。失败是成功之母，跌倒了再爬起来。</w:t>
      </w:r>
    </w:p>
    <w:p w14:paraId="258F10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6095CF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屏幕文字：失败不可怕，害怕才可怕</w:t>
      </w:r>
    </w:p>
    <w:p w14:paraId="70CC7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屏幕文字：越挫越勇，才是强者</w:t>
      </w:r>
    </w:p>
    <w:p w14:paraId="4606CFA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主题：提升自己最重要</w:t>
      </w:r>
    </w:p>
    <w:p w14:paraId="48472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早安！提升自己永远没错。</w:t>
      </w:r>
    </w:p>
    <w:p w14:paraId="52B507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今天是X月X日，星期X。你优秀了，世界才会对你温柔。</w:t>
      </w:r>
    </w:p>
    <w:p w14:paraId="4C46F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3CA079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屏幕文字：你若精彩，天自安排</w:t>
      </w:r>
    </w:p>
    <w:p w14:paraId="72B5A5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屏幕文字：强大自己，解决一切</w:t>
      </w:r>
    </w:p>
    <w:p w14:paraId="79338538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主题：别懒惰</w:t>
      </w:r>
    </w:p>
    <w:p w14:paraId="62BCE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早安！别懒惰别懈怠。</w:t>
      </w:r>
    </w:p>
    <w:p w14:paraId="44A3E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今天是X月X日，星期X。懒惰，是毁掉人生的开始。</w:t>
      </w:r>
    </w:p>
    <w:p w14:paraId="787BF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E51A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屏幕文字：懒惰，是贫穷的根源</w:t>
      </w:r>
    </w:p>
    <w:p w14:paraId="6A491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屏幕文字：勤奋，是致富的捷径</w:t>
      </w:r>
    </w:p>
    <w:p w14:paraId="66ADC25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主题：梦想靠行动</w:t>
      </w:r>
    </w:p>
    <w:p w14:paraId="41093A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早安！梦想靠行动实现。</w:t>
      </w:r>
    </w:p>
    <w:p w14:paraId="684BA6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今天是X月X日，星期X。光想不做，永远是空想。</w:t>
      </w:r>
    </w:p>
    <w:p w14:paraId="41BD58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D980A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屏幕文字：行动，是梦想的起点</w:t>
      </w:r>
    </w:p>
    <w:p w14:paraId="10B53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屏幕文字：实干，成就未来</w:t>
      </w:r>
    </w:p>
    <w:p w14:paraId="220D057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主题：逆风更要飞翔</w:t>
      </w:r>
    </w:p>
    <w:p w14:paraId="138D21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早安！逆风更要勇敢飞。</w:t>
      </w:r>
    </w:p>
    <w:p w14:paraId="132D6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今天是X月X日，星期X。越是艰难，越要坚强。</w:t>
      </w:r>
    </w:p>
    <w:p w14:paraId="449AD9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79C6C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屏幕文字：逆风的方向，更适合飞翔</w:t>
      </w:r>
    </w:p>
    <w:p w14:paraId="7A02C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屏幕文字：磨难，是最好的成长</w:t>
      </w:r>
    </w:p>
    <w:p w14:paraId="7FD7DD8F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主题：别停下脚步</w:t>
      </w:r>
    </w:p>
    <w:p w14:paraId="2CCA1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早安！别停下前进脚步。</w:t>
      </w:r>
    </w:p>
    <w:p w14:paraId="220C6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今天是X月X日，星期X。原地踏步，就是退步。</w:t>
      </w:r>
    </w:p>
    <w:p w14:paraId="2EE2ED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25129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屏幕文字：停步，就是落后</w:t>
      </w:r>
    </w:p>
    <w:p w14:paraId="569C2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屏幕文字：前进，才有未来</w:t>
      </w:r>
    </w:p>
    <w:p w14:paraId="66ABFDA8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主题：能力证明一切</w:t>
      </w:r>
    </w:p>
    <w:p w14:paraId="673306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早安！用能力证明自己。</w:t>
      </w:r>
    </w:p>
    <w:p w14:paraId="66B2C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今天是X月X日，星期X。多说无用，实力说话。</w:t>
      </w:r>
    </w:p>
    <w:p w14:paraId="14CD8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D1C1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屏幕文字：实力，是最好的尊严</w:t>
      </w:r>
    </w:p>
    <w:p w14:paraId="073709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屏幕文字：能力，是最大的底气</w:t>
      </w:r>
    </w:p>
    <w:p w14:paraId="626AEFE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主题：吃苦是福</w:t>
      </w:r>
    </w:p>
    <w:p w14:paraId="4DEBCE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早安！能吃苦是福气。</w:t>
      </w:r>
    </w:p>
    <w:p w14:paraId="215944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今天是X月X日，星期X。吃别人吃不了的苦，享别人享不了的福。</w:t>
      </w:r>
    </w:p>
    <w:p w14:paraId="76843C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2F916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屏幕文字：吃苦，是成长的养分</w:t>
      </w:r>
    </w:p>
    <w:p w14:paraId="09EC17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屏幕文字：苦尽，自然甘来</w:t>
      </w:r>
    </w:p>
    <w:p w14:paraId="2778FC0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主题：别抱怨出身</w:t>
      </w:r>
    </w:p>
    <w:p w14:paraId="55578C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早安！别抱怨自己出身。</w:t>
      </w:r>
    </w:p>
    <w:p w14:paraId="007A4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今天是X月X日，星期X。起点低没关系，终点高就行。</w:t>
      </w:r>
    </w:p>
    <w:p w14:paraId="0638A7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2FAACA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屏幕文字：出身决定起点，努力决定终点</w:t>
      </w:r>
    </w:p>
    <w:p w14:paraId="0D2A6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屏幕文字：不认命，就拼命</w:t>
      </w:r>
    </w:p>
    <w:p w14:paraId="48FEB4B1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主题：积累成就未来</w:t>
      </w:r>
    </w:p>
    <w:p w14:paraId="1A284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早安！每天积累一点点。</w:t>
      </w:r>
    </w:p>
    <w:p w14:paraId="205DE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今天是X月X日，星期X。日积月累，终会质变。</w:t>
      </w:r>
    </w:p>
    <w:p w14:paraId="5EB9F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68D2E3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屏幕文字：量变，引起质变</w:t>
      </w:r>
    </w:p>
    <w:p w14:paraId="386934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屏幕文字：坚持，创造奇迹</w:t>
      </w:r>
    </w:p>
    <w:p w14:paraId="14CA922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主题：别害怕孤独奋斗</w:t>
      </w:r>
    </w:p>
    <w:p w14:paraId="23944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早安！奋斗的路注定孤独。</w:t>
      </w:r>
    </w:p>
    <w:p w14:paraId="0A785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今天是X月X日，星期X。没人陪你，就自己走完全程。</w:t>
      </w:r>
    </w:p>
    <w:p w14:paraId="5F9ED2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E0B41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屏幕文字：孤独，是强者的标配</w:t>
      </w:r>
    </w:p>
    <w:p w14:paraId="5C8F2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屏幕文字：独行，能走得更远</w:t>
      </w:r>
    </w:p>
    <w:p w14:paraId="546F57BC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主题：野心要配实力</w:t>
      </w:r>
    </w:p>
    <w:p w14:paraId="1D998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早安！野心要配上实力。</w:t>
      </w:r>
    </w:p>
    <w:p w14:paraId="50AD8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今天是X月X日，星期X。光有野心没用，要有匹配的能力。</w:t>
      </w:r>
    </w:p>
    <w:p w14:paraId="08867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092B8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屏幕文字：野心太大，能力太小，只会痛苦</w:t>
      </w:r>
    </w:p>
    <w:p w14:paraId="7B993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屏幕文字：实力够了，世界都为你让路</w:t>
      </w:r>
    </w:p>
    <w:p w14:paraId="5F02CFD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主题：珍惜年轻时光</w:t>
      </w:r>
    </w:p>
    <w:p w14:paraId="76220B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早安！珍惜年轻的时光。</w:t>
      </w:r>
    </w:p>
    <w:p w14:paraId="2FDBE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今天是X月X日，星期X。青春很短，别挥霍，别浪费。</w:t>
      </w:r>
    </w:p>
    <w:p w14:paraId="31621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B6E3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屏幕文字：青春，一去不复返</w:t>
      </w:r>
    </w:p>
    <w:p w14:paraId="1AC5A8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屏幕文字：珍惜当下，不负韶华</w:t>
      </w:r>
    </w:p>
    <w:p w14:paraId="6B2F5981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主题：未来靠自己</w:t>
      </w:r>
    </w:p>
    <w:p w14:paraId="442E9A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早安！未来只能靠自己。</w:t>
      </w:r>
    </w:p>
    <w:p w14:paraId="0EE2F2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今天是X月X日，星期X。自己不努力，谁也给不了你想要的生活。</w:t>
      </w:r>
    </w:p>
    <w:p w14:paraId="57576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08648C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屏幕文字：自己动手，丰衣足食</w:t>
      </w:r>
    </w:p>
    <w:p w14:paraId="42FC3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屏幕文字：靠自己，才有未来</w:t>
      </w:r>
    </w:p>
    <w:p w14:paraId="55F90C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B1DEF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四、情感释怀·通透系列（25条）</w:t>
      </w:r>
      <w:bookmarkEnd w:id="3"/>
    </w:p>
    <w:p w14:paraId="1950DC1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主题：别期待感情</w:t>
      </w:r>
    </w:p>
    <w:p w14:paraId="1749A2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早安！别对感情期待太高。</w:t>
      </w:r>
    </w:p>
    <w:p w14:paraId="746854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今天是X月X日，星期X。人心易变，感情易碎，别太执着。</w:t>
      </w:r>
    </w:p>
    <w:p w14:paraId="1FE9B1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5D023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屏幕文字：期待越多，伤害越深</w:t>
      </w:r>
    </w:p>
    <w:p w14:paraId="37667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屏幕文字：看淡感情，活得轻松</w:t>
      </w:r>
    </w:p>
    <w:p w14:paraId="392979B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主题：不爱就放手</w:t>
      </w:r>
    </w:p>
    <w:p w14:paraId="3BABBC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早安！不爱了就放手。</w:t>
      </w:r>
    </w:p>
    <w:p w14:paraId="311C06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今天是X月X日，星期X。纠缠没用，勉强没幸福。</w:t>
      </w:r>
    </w:p>
    <w:p w14:paraId="311EE9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2602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屏幕文字：放手，是放过自己</w:t>
      </w:r>
    </w:p>
    <w:p w14:paraId="0E21AD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屏幕文字：离开错的，才能遇见对的</w:t>
      </w:r>
    </w:p>
    <w:p w14:paraId="35D47E2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主题：别掏心掏肺</w:t>
      </w:r>
    </w:p>
    <w:p w14:paraId="2D24A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早安！别对人掏心掏肺。</w:t>
      </w:r>
    </w:p>
    <w:p w14:paraId="2057B1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今天是X月X日，星期X。真心给错人，只会换来寒心。</w:t>
      </w:r>
    </w:p>
    <w:p w14:paraId="01AED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207D5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屏幕文字：真心要给值得的人</w:t>
      </w:r>
    </w:p>
    <w:p w14:paraId="04C25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屏幕文字：留点心，保护自己</w:t>
      </w:r>
    </w:p>
    <w:p w14:paraId="6A5921E7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主题：缘分天注定</w:t>
      </w:r>
    </w:p>
    <w:p w14:paraId="61E1B8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早安！缘分天注定。</w:t>
      </w:r>
    </w:p>
    <w:p w14:paraId="355CD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今天是X月X日，星期X。是你的跑不掉，不是你的求不来。</w:t>
      </w:r>
    </w:p>
    <w:p w14:paraId="360FA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6053E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屏幕文字：强求不来，顺其自然</w:t>
      </w:r>
    </w:p>
    <w:p w14:paraId="4017BB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屏幕文字：随缘，是最好的心态</w:t>
      </w:r>
    </w:p>
    <w:p w14:paraId="1690FD20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主题：别念旧情</w:t>
      </w:r>
    </w:p>
    <w:p w14:paraId="0487D0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早安！别总念旧情。</w:t>
      </w:r>
    </w:p>
    <w:p w14:paraId="52C61C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今天是X月X日，星期X。过去的人，过去的事，都该翻篇了。</w:t>
      </w:r>
    </w:p>
    <w:p w14:paraId="3DCF3B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E3594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屏幕文字：念旧，是对现在的辜负</w:t>
      </w:r>
    </w:p>
    <w:p w14:paraId="1F8631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屏幕文字：往前走，别回头</w:t>
      </w:r>
    </w:p>
    <w:p w14:paraId="355F9588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主题：感情别勉强</w:t>
      </w:r>
    </w:p>
    <w:p w14:paraId="26294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早安！感情别勉强。</w:t>
      </w:r>
    </w:p>
    <w:p w14:paraId="25E03A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今天是X月X日，星期X。一厢情愿，只会卑微，不会幸福。</w:t>
      </w:r>
    </w:p>
    <w:p w14:paraId="016D2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376CB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屏幕文字：勉强的感情，不会长久</w:t>
      </w:r>
    </w:p>
    <w:p w14:paraId="442F96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屏幕文字：双向奔赴，才有意义</w:t>
      </w:r>
    </w:p>
    <w:p w14:paraId="0928769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主题：先爱自己</w:t>
      </w:r>
    </w:p>
    <w:p w14:paraId="2CE018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早安！先学会爱自己。</w:t>
      </w:r>
    </w:p>
    <w:p w14:paraId="1DBE53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今天是X月X日，星期X。连自己都不爱，没人会爱你。</w:t>
      </w:r>
    </w:p>
    <w:p w14:paraId="661B0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B394F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屏幕文字：爱自己，是终身浪漫的开始</w:t>
      </w:r>
    </w:p>
    <w:p w14:paraId="6D146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屏幕文字：自己珍贵，别人才珍惜</w:t>
      </w:r>
    </w:p>
    <w:p w14:paraId="250EA1E1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主题：别为情所困</w:t>
      </w:r>
    </w:p>
    <w:p w14:paraId="06FE1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早安！别为情所困。</w:t>
      </w:r>
    </w:p>
    <w:p w14:paraId="1AC09F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今天是X月X日，星期X。爱情不是人生全部，别耽误自己。</w:t>
      </w:r>
    </w:p>
    <w:p w14:paraId="5D45C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61C8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屏幕文字：情关最难过，过了就成长</w:t>
      </w:r>
    </w:p>
    <w:p w14:paraId="4CE639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屏幕文字：别让爱情，毁掉你的人生</w:t>
      </w:r>
    </w:p>
    <w:p w14:paraId="61783EA0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主题：人心会变</w:t>
      </w:r>
    </w:p>
    <w:p w14:paraId="0463A3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早安！人心本就会变。</w:t>
      </w:r>
    </w:p>
    <w:p w14:paraId="15DE8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今天是X月X日，星期X。没有一成不变的人，没有永远不变的情。</w:t>
      </w:r>
    </w:p>
    <w:p w14:paraId="33B1AD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2F7A32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屏幕文字：人心易变，世事无常</w:t>
      </w:r>
    </w:p>
    <w:p w14:paraId="192BA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屏幕文字：看淡一切，自在随心</w:t>
      </w:r>
    </w:p>
    <w:p w14:paraId="792B1B8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主题：别纠缠过往</w:t>
      </w:r>
    </w:p>
    <w:p w14:paraId="0719B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早安！别纠缠过往感情。</w:t>
      </w:r>
    </w:p>
    <w:p w14:paraId="2367D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今天是X月X日，星期X。回忆再美，也是过去。</w:t>
      </w:r>
    </w:p>
    <w:p w14:paraId="4DFC5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6F05B6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屏幕文字：纠缠过往，耽误未来</w:t>
      </w:r>
    </w:p>
    <w:p w14:paraId="610F5C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屏幕文字：放下过去，拥抱现在</w:t>
      </w:r>
    </w:p>
    <w:p w14:paraId="622DA7E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主题：懂比爱重要</w:t>
      </w:r>
    </w:p>
    <w:p w14:paraId="42F87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早安！懂比爱更重要。</w:t>
      </w:r>
    </w:p>
    <w:p w14:paraId="44EC5E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今天是X月X日，星期X。爱你的人很多，懂你的人很少。</w:t>
      </w:r>
    </w:p>
    <w:p w14:paraId="28524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55AB2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屏幕文字：懂你，比什么都珍贵</w:t>
      </w:r>
    </w:p>
    <w:p w14:paraId="382B8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屏幕文字：相知，比相爱更难得</w:t>
      </w:r>
    </w:p>
    <w:p w14:paraId="471376F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主题：别轻易动心</w:t>
      </w:r>
    </w:p>
    <w:p w14:paraId="635EB1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早安！别轻易对人动心。</w:t>
      </w:r>
    </w:p>
    <w:p w14:paraId="64E4A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今天是X月X日，星期X。动心容易，伤心更容易。</w:t>
      </w:r>
    </w:p>
    <w:p w14:paraId="37D52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15BB5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屏幕文字：动心要谨慎，用情要克制</w:t>
      </w:r>
    </w:p>
    <w:p w14:paraId="2F2D3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屏幕文字：保护好自己的心</w:t>
      </w:r>
    </w:p>
    <w:p w14:paraId="3CDA7B71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主题：孤独是常态</w:t>
      </w:r>
    </w:p>
    <w:p w14:paraId="6BCE5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早安！孤独本是常态。</w:t>
      </w:r>
    </w:p>
    <w:p w14:paraId="692FAA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今天是X月X日，星期X。没人陪你一辈子，学会独处。</w:t>
      </w:r>
    </w:p>
    <w:p w14:paraId="596624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427A1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屏幕文字：人生来孤独，走也孤独</w:t>
      </w:r>
    </w:p>
    <w:p w14:paraId="0738D4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屏幕文字：习惯孤独，享受孤独</w:t>
      </w:r>
    </w:p>
    <w:p w14:paraId="57E96B8D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主题：别讨好爱情</w:t>
      </w:r>
    </w:p>
    <w:p w14:paraId="4F472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早安！别讨好式爱情。</w:t>
      </w:r>
    </w:p>
    <w:p w14:paraId="5254C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今天是X月X日，星期X。卑微换不来爱情，只会换来轻视。</w:t>
      </w:r>
    </w:p>
    <w:p w14:paraId="2EC082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32FAFB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屏幕文字：讨好，换不来真心</w:t>
      </w:r>
    </w:p>
    <w:p w14:paraId="19D8E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屏幕文字：平等，才会长久</w:t>
      </w:r>
    </w:p>
    <w:p w14:paraId="2A6B815B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主题：接受离别</w:t>
      </w:r>
    </w:p>
    <w:p w14:paraId="119E6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早安！接受所有离别。</w:t>
      </w:r>
    </w:p>
    <w:p w14:paraId="2F598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今天是X月X日，星期X。天下没有不散的宴席，人来人往很正常。</w:t>
      </w:r>
    </w:p>
    <w:p w14:paraId="49E1F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E46A1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屏幕文字：离别，是人生常态</w:t>
      </w:r>
    </w:p>
    <w:p w14:paraId="3F513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屏幕文字：遇见，就好好珍惜</w:t>
      </w:r>
    </w:p>
    <w:p w14:paraId="5C362BE7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主题：别恨任何人</w:t>
      </w:r>
    </w:p>
    <w:p w14:paraId="0CEC2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早安！别恨任何一个人。</w:t>
      </w:r>
    </w:p>
    <w:p w14:paraId="59B0E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今天是X月X日，星期X。恨别人，痛苦的是自己。</w:t>
      </w:r>
    </w:p>
    <w:p w14:paraId="3D6681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3303D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屏幕文字：仇恨，是自我折磨</w:t>
      </w:r>
    </w:p>
    <w:p w14:paraId="1645E8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屏幕文字：放下仇恨，解放自己</w:t>
      </w:r>
    </w:p>
    <w:p w14:paraId="0DCD4DD1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主题：感情要随缘</w:t>
      </w:r>
    </w:p>
    <w:p w14:paraId="0C7AA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早安！感情要顺其自然。</w:t>
      </w:r>
    </w:p>
    <w:p w14:paraId="184E42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今天是X月X日，星期X。是你的总会来，不是你的留不住。</w:t>
      </w:r>
    </w:p>
    <w:p w14:paraId="1901D3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2F6185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屏幕文字：随缘，不攀缘</w:t>
      </w:r>
    </w:p>
    <w:p w14:paraId="4F83D9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屏幕文字：淡定，从容</w:t>
      </w:r>
    </w:p>
    <w:p w14:paraId="70DBEF0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主题：别为爱情丢自己</w:t>
      </w:r>
    </w:p>
    <w:p w14:paraId="4D6E5C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早安！别为爱情丢了自己。</w:t>
      </w:r>
    </w:p>
    <w:p w14:paraId="192C9E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今天是X月X日，星期X。丢了自己，就什么都没了。</w:t>
      </w:r>
    </w:p>
    <w:p w14:paraId="604B6A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263F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屏幕文字：爱情不是全部，自己才是</w:t>
      </w:r>
    </w:p>
    <w:p w14:paraId="601BD7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屏幕文字：守住自己，才是根本</w:t>
      </w:r>
    </w:p>
    <w:p w14:paraId="10AE52D0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主题：真心要给对人</w:t>
      </w:r>
    </w:p>
    <w:p w14:paraId="16D66A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早安！真心要给对的人。</w:t>
      </w:r>
    </w:p>
    <w:p w14:paraId="3AF0D4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今天是X月X日，星期X。给错人，一文不值；给对人，千金不换。</w:t>
      </w:r>
    </w:p>
    <w:p w14:paraId="4683B9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A19D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屏幕文字：真心很贵，别给错人</w:t>
      </w:r>
    </w:p>
    <w:p w14:paraId="5976C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屏幕文字：珍惜你的人，才配得上你的好</w:t>
      </w:r>
    </w:p>
    <w:p w14:paraId="3380A5C4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主题：别回忆伤人</w:t>
      </w:r>
    </w:p>
    <w:p w14:paraId="7A330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早安！别回忆伤人往事。</w:t>
      </w:r>
    </w:p>
    <w:p w14:paraId="22311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今天是X月X日，星期X。想多了心痛，念多了心累。</w:t>
      </w:r>
    </w:p>
    <w:p w14:paraId="73AE5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6A0536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屏幕文字：回忆，是伤人的刀</w:t>
      </w:r>
    </w:p>
    <w:p w14:paraId="2AAE1E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屏幕文字：忘记，是最好的解脱</w:t>
      </w:r>
    </w:p>
    <w:p w14:paraId="5DD30E9D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主题：爱情不是必需品</w:t>
      </w:r>
    </w:p>
    <w:p w14:paraId="2C4246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早安！爱情不是必需品。</w:t>
      </w:r>
    </w:p>
    <w:p w14:paraId="01D39F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今天是X月X日，星期X。一个人，也能活得很好。</w:t>
      </w:r>
    </w:p>
    <w:p w14:paraId="13BB8D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717D4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屏幕文字：单身，是最好的升值期</w:t>
      </w:r>
    </w:p>
    <w:p w14:paraId="569F3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屏幕文字：独立，比爱情更重要</w:t>
      </w:r>
    </w:p>
    <w:p w14:paraId="66E0D857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主题：别轻信承诺</w:t>
      </w:r>
    </w:p>
    <w:p w14:paraId="03581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早安！别轻信别人承诺。</w:t>
      </w:r>
    </w:p>
    <w:p w14:paraId="1A8FB4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今天是X月X日，星期X。承诺听听就好，别当真。</w:t>
      </w:r>
    </w:p>
    <w:p w14:paraId="5FDA5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322AD6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屏幕文字：承诺，最不值钱</w:t>
      </w:r>
    </w:p>
    <w:p w14:paraId="0A112F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屏幕文字：行动，才最真实</w:t>
      </w:r>
    </w:p>
    <w:p w14:paraId="354CFDCA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主题：释怀是修行</w:t>
      </w:r>
    </w:p>
    <w:p w14:paraId="59B68C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早安！学会释怀一切。</w:t>
      </w:r>
    </w:p>
    <w:p w14:paraId="29908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今天是X月X日，星期X。释怀，是对自己最好的救赎。</w:t>
      </w:r>
    </w:p>
    <w:p w14:paraId="57EA7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43F1D4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屏幕文字：释怀，是顶级的智慧</w:t>
      </w:r>
    </w:p>
    <w:p w14:paraId="169F1E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屏幕文字：放下，就是重生</w:t>
      </w:r>
    </w:p>
    <w:p w14:paraId="42FFC123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主题：别依赖感情</w:t>
      </w:r>
    </w:p>
    <w:p w14:paraId="2EACC5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早安！别依赖感情生活。</w:t>
      </w:r>
    </w:p>
    <w:p w14:paraId="75F092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今天是X月X日，星期X。感情会变，只有自己最可靠。</w:t>
      </w:r>
    </w:p>
    <w:p w14:paraId="65332A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21F5D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屏幕文字：依赖感情，注定受伤</w:t>
      </w:r>
    </w:p>
    <w:p w14:paraId="7ED79A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屏幕文字：依赖自己，永远安稳</w:t>
      </w:r>
    </w:p>
    <w:p w14:paraId="715ECA93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主题：好好生活</w:t>
      </w:r>
    </w:p>
    <w:p w14:paraId="14F792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早安！好好生活比什么都强。</w:t>
      </w:r>
    </w:p>
    <w:p w14:paraId="20C3B8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今天是X月X日，星期X。爱情会走，生活还在，好好爱自己。</w:t>
      </w:r>
    </w:p>
    <w:p w14:paraId="0D5D8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加油！</w:t>
      </w:r>
    </w:p>
    <w:p w14:paraId="36715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屏幕文字：生活，是自己的</w:t>
      </w:r>
    </w:p>
    <w:p w14:paraId="69D3F4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屏幕文字：好好生活，慢慢相遇</w:t>
      </w:r>
    </w:p>
    <w:p w14:paraId="7799F4E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4714A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D62D5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5395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2. 主题：有些关系，或许是太用心才搞砸的</w:t>
      </w:r>
    </w:p>
    <w:p w14:paraId="7A788EEB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1-3秒钩子</w:t>
      </w:r>
      <w:r>
        <w:t>：</w:t>
      </w:r>
      <w:r>
        <w:rPr>
          <w:rStyle w:val="9"/>
        </w:rPr>
        <w:t>早安！用力过猛的关系，你累吗？</w:t>
      </w:r>
    </w:p>
    <w:p w14:paraId="0001EAEE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1-3秒屏幕文字</w:t>
      </w:r>
      <w:r>
        <w:t>：</w:t>
      </w:r>
      <w:r>
        <w:rPr>
          <w:rStyle w:val="9"/>
        </w:rPr>
        <w:t>太用力的爱，会走散。</w:t>
      </w:r>
    </w:p>
    <w:p w14:paraId="43E66870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3-12秒画外音</w:t>
      </w:r>
      <w:r>
        <w:t>：</w:t>
      </w:r>
      <w:r>
        <w:rPr>
          <w:rStyle w:val="9"/>
        </w:rPr>
        <w:t>今天是X月X日，星期X。握得太紧的东西，反而容易碎。轻松一点，关系才能长久。</w:t>
      </w:r>
    </w:p>
    <w:p w14:paraId="750A1A96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3-12秒屏幕文字</w:t>
      </w:r>
      <w:r>
        <w:t>：</w:t>
      </w:r>
      <w:r>
        <w:rPr>
          <w:rStyle w:val="9"/>
        </w:rPr>
        <w:t>凡事有度，过犹不及。舒服的关系，从来不需要拼命维系。</w:t>
      </w:r>
    </w:p>
    <w:p w14:paraId="1000AEDF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12-13秒</w:t>
      </w:r>
      <w:r>
        <w:t>：</w:t>
      </w:r>
      <w:r>
        <w:rPr>
          <w:rStyle w:val="9"/>
        </w:rPr>
        <w:t>加油！</w:t>
      </w:r>
    </w:p>
    <w:p w14:paraId="4C40B28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5. 主题：放下该放下的，退出没有结局的局</w:t>
      </w:r>
    </w:p>
    <w:p w14:paraId="21342F4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1-3秒钩子</w:t>
      </w:r>
      <w:r>
        <w:t>：</w:t>
      </w:r>
      <w:r>
        <w:rPr>
          <w:rStyle w:val="9"/>
        </w:rPr>
        <w:t>早安！明知道没结果，还要继续吗？</w:t>
      </w:r>
    </w:p>
    <w:p w14:paraId="3ADDE5D4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1-3秒屏幕文字</w:t>
      </w:r>
      <w:r>
        <w:t>：</w:t>
      </w:r>
      <w:r>
        <w:rPr>
          <w:rStyle w:val="9"/>
        </w:rPr>
        <w:t>及时止损，是最高级的自律。</w:t>
      </w:r>
    </w:p>
    <w:p w14:paraId="1143C1F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3-12秒画外音</w:t>
      </w:r>
      <w:r>
        <w:t>：</w:t>
      </w:r>
      <w:r>
        <w:rPr>
          <w:rStyle w:val="9"/>
        </w:rPr>
        <w:t>今天是X月X日，星期X。烂掉的果子，自己会掉。你的手，应该去摘新的花朵。</w:t>
      </w:r>
    </w:p>
    <w:p w14:paraId="67ABA87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3-12秒屏幕文字</w:t>
      </w:r>
      <w:r>
        <w:t>：</w:t>
      </w:r>
      <w:r>
        <w:rPr>
          <w:rStyle w:val="9"/>
        </w:rPr>
        <w:t>执念是困住自己的牢笼。放下过去，才能迎接新的可能。</w:t>
      </w:r>
    </w:p>
    <w:p w14:paraId="287409C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12-13秒</w:t>
      </w:r>
      <w:r>
        <w:t>：</w:t>
      </w:r>
      <w:r>
        <w:rPr>
          <w:rStyle w:val="9"/>
        </w:rPr>
        <w:t>加油！</w:t>
      </w:r>
    </w:p>
    <w:p w14:paraId="4E71A9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6. 主题：我以为我足够真诚就会被对得起</w:t>
      </w:r>
    </w:p>
    <w:p w14:paraId="388A4A2C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1-3秒钩子</w:t>
      </w:r>
      <w:r>
        <w:t>：</w:t>
      </w:r>
      <w:r>
        <w:rPr>
          <w:rStyle w:val="9"/>
        </w:rPr>
        <w:t>早安！你的真心，都被珍惜了吗？</w:t>
      </w:r>
    </w:p>
    <w:p w14:paraId="160EDFB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1-3秒屏幕文字</w:t>
      </w:r>
      <w:r>
        <w:t>：</w:t>
      </w:r>
      <w:r>
        <w:rPr>
          <w:rStyle w:val="9"/>
        </w:rPr>
        <w:t>真诚，未必能换来真诚。</w:t>
      </w:r>
    </w:p>
    <w:p w14:paraId="61792EC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3-12秒画外音</w:t>
      </w:r>
      <w:r>
        <w:t>：</w:t>
      </w:r>
      <w:r>
        <w:rPr>
          <w:rStyle w:val="9"/>
        </w:rPr>
        <w:t>今天是X月X日，星期X。真诚是你的修养，如何对待是别人的选择。但求问心无愧就好。</w:t>
      </w:r>
    </w:p>
    <w:p w14:paraId="1C97FC7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3-12秒屏幕文字</w:t>
      </w:r>
      <w:r>
        <w:t>：</w:t>
      </w:r>
      <w:r>
        <w:rPr>
          <w:rStyle w:val="9"/>
        </w:rPr>
        <w:t>你可以保持善良，但也要看对方配不配。你的好，要留给值得的人。</w:t>
      </w:r>
    </w:p>
    <w:p w14:paraId="184300EB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12-13秒</w:t>
      </w:r>
      <w:r>
        <w:t>：</w:t>
      </w:r>
      <w:r>
        <w:rPr>
          <w:rStyle w:val="9"/>
        </w:rPr>
        <w:t>加油！</w:t>
      </w:r>
    </w:p>
    <w:p w14:paraId="52AA7F2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7. 主题：最难的不是原谅别人，而是放过自己</w:t>
      </w:r>
    </w:p>
    <w:p w14:paraId="0D0AA9C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1-3秒钩子</w:t>
      </w:r>
      <w:r>
        <w:t>：</w:t>
      </w:r>
      <w:r>
        <w:rPr>
          <w:rStyle w:val="9"/>
        </w:rPr>
        <w:t>早安！你心里，还装着过去的委屈吗？</w:t>
      </w:r>
    </w:p>
    <w:p w14:paraId="3621B7F5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1-3秒屏幕文字</w:t>
      </w:r>
      <w:r>
        <w:t>：</w:t>
      </w:r>
      <w:r>
        <w:rPr>
          <w:rStyle w:val="9"/>
        </w:rPr>
        <w:t>与过去和解，是爱自己。</w:t>
      </w:r>
    </w:p>
    <w:p w14:paraId="6C59580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3-12秒画外音</w:t>
      </w:r>
      <w:r>
        <w:t>：</w:t>
      </w:r>
      <w:r>
        <w:rPr>
          <w:rStyle w:val="9"/>
        </w:rPr>
        <w:t>今天是X月X日，星期X。原谅别人是放下别人的错，放过自己才是解开自己的结。</w:t>
      </w:r>
    </w:p>
    <w:p w14:paraId="17259A5F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3-12秒屏幕文字</w:t>
      </w:r>
      <w:r>
        <w:t>：</w:t>
      </w:r>
      <w:r>
        <w:rPr>
          <w:rStyle w:val="9"/>
        </w:rPr>
        <w:t>别用别人的错误惩罚自己。宽恕不是为了别人，是为了让自己自由。</w:t>
      </w:r>
    </w:p>
    <w:p w14:paraId="767E6F3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12-13秒</w:t>
      </w:r>
      <w:r>
        <w:t>：</w:t>
      </w:r>
      <w:r>
        <w:rPr>
          <w:rStyle w:val="9"/>
        </w:rPr>
        <w:t>加油！</w:t>
      </w:r>
    </w:p>
    <w:p w14:paraId="2C3E4D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9. 主题：过度的倾诉和分享就像杯子里溢出来的水，毫无意义</w:t>
      </w:r>
    </w:p>
    <w:p w14:paraId="09B3F0E2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1-3秒钩子</w:t>
      </w:r>
      <w:r>
        <w:t>：</w:t>
      </w:r>
      <w:r>
        <w:rPr>
          <w:rStyle w:val="9"/>
        </w:rPr>
        <w:t>早安！话说太多，会不会觉得空虚？</w:t>
      </w:r>
    </w:p>
    <w:p w14:paraId="340EACB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1-3秒屏幕文字</w:t>
      </w:r>
      <w:r>
        <w:t>：</w:t>
      </w:r>
      <w:r>
        <w:rPr>
          <w:rStyle w:val="9"/>
        </w:rPr>
        <w:t>言多必失，情深不寿。</w:t>
      </w:r>
    </w:p>
    <w:p w14:paraId="2D2EEB6C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3-12秒画外音</w:t>
      </w:r>
      <w:r>
        <w:t>：</w:t>
      </w:r>
      <w:r>
        <w:rPr>
          <w:rStyle w:val="9"/>
        </w:rPr>
        <w:t>今天是X月X日，星期X。满则溢，爱得太满，话说太多，都会让人想要逃离。适度，才长久。</w:t>
      </w:r>
    </w:p>
    <w:p w14:paraId="640F006A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3-12秒屏幕文字</w:t>
      </w:r>
      <w:r>
        <w:t>：</w:t>
      </w:r>
      <w:r>
        <w:rPr>
          <w:rStyle w:val="9"/>
        </w:rPr>
        <w:t>不是所有情绪都值得分享。留一些在心里，让自己更沉稳。</w:t>
      </w:r>
    </w:p>
    <w:p w14:paraId="39523E2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12-13秒</w:t>
      </w:r>
      <w:r>
        <w:t>：</w:t>
      </w:r>
      <w:r>
        <w:rPr>
          <w:rStyle w:val="9"/>
        </w:rPr>
        <w:t>加油！</w:t>
      </w:r>
    </w:p>
    <w:p w14:paraId="7D0F0B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10. 主题：能够轻易就失去的东西，本就算不上遗憾</w:t>
      </w:r>
    </w:p>
    <w:p w14:paraId="3C2E565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1-3秒钩子</w:t>
      </w:r>
      <w:r>
        <w:t>：</w:t>
      </w:r>
      <w:r>
        <w:rPr>
          <w:rStyle w:val="9"/>
        </w:rPr>
        <w:t>早安！为失去的东西懊恼过吗？</w:t>
      </w:r>
    </w:p>
    <w:p w14:paraId="41F8E050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1-3秒屏幕文字</w:t>
      </w:r>
      <w:r>
        <w:t>：</w:t>
      </w:r>
      <w:r>
        <w:rPr>
          <w:rStyle w:val="9"/>
        </w:rPr>
        <w:t>轻易失去的，本就不属于你。</w:t>
      </w:r>
    </w:p>
    <w:p w14:paraId="446AFEE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3-12秒画外音</w:t>
      </w:r>
      <w:r>
        <w:t>：</w:t>
      </w:r>
      <w:r>
        <w:rPr>
          <w:rStyle w:val="9"/>
        </w:rPr>
        <w:t>今天是X月X日，星期X。风一吹就散的关系，没必要惋惜。真正属于你的，走不掉也抢不走。</w:t>
      </w:r>
    </w:p>
    <w:p w14:paraId="5AF7FD6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3-12秒屏幕文字</w:t>
      </w:r>
      <w:r>
        <w:t>：</w:t>
      </w:r>
      <w:r>
        <w:rPr>
          <w:rStyle w:val="9"/>
        </w:rPr>
        <w:t>不必为留不住的东西遗憾。那只是为更好的到来腾出空间。</w:t>
      </w:r>
    </w:p>
    <w:p w14:paraId="47145EE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12-13秒</w:t>
      </w:r>
      <w:r>
        <w:t>：</w:t>
      </w:r>
      <w:r>
        <w:rPr>
          <w:rStyle w:val="9"/>
        </w:rPr>
        <w:t>加油！</w:t>
      </w:r>
    </w:p>
    <w:p w14:paraId="6A6FB36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C8D0F8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A279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3232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1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2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15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16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17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8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19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2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22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23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24">
    <w:nsid w:val="BCECA0B4"/>
    <w:multiLevelType w:val="singleLevel"/>
    <w:tmpl w:val="BCECA0B4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25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26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27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2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31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D1EB1714"/>
    <w:multiLevelType w:val="singleLevel"/>
    <w:tmpl w:val="D1EB171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34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35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36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37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8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39">
    <w:nsid w:val="E3B09EF2"/>
    <w:multiLevelType w:val="multilevel"/>
    <w:tmpl w:val="E3B09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41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42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43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4">
    <w:nsid w:val="F585BF25"/>
    <w:multiLevelType w:val="singleLevel"/>
    <w:tmpl w:val="F585BF2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45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46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47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4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0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5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2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53">
    <w:nsid w:val="08813843"/>
    <w:multiLevelType w:val="multilevel"/>
    <w:tmpl w:val="08813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55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56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57">
    <w:nsid w:val="10D591E5"/>
    <w:multiLevelType w:val="singleLevel"/>
    <w:tmpl w:val="10D591E5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58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59">
    <w:nsid w:val="1450273B"/>
    <w:multiLevelType w:val="singleLevel"/>
    <w:tmpl w:val="1450273B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60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61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62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63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64">
    <w:nsid w:val="1DADC369"/>
    <w:multiLevelType w:val="multilevel"/>
    <w:tmpl w:val="1DADC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66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67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8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9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70">
    <w:nsid w:val="2E81E03B"/>
    <w:multiLevelType w:val="multilevel"/>
    <w:tmpl w:val="2E81E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72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73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74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75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76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77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78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79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80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81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82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83">
    <w:nsid w:val="4CD1E351"/>
    <w:multiLevelType w:val="singleLevel"/>
    <w:tmpl w:val="4CD1E351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8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85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86">
    <w:nsid w:val="535523AD"/>
    <w:multiLevelType w:val="multilevel"/>
    <w:tmpl w:val="53552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8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90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91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92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93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94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95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96">
    <w:nsid w:val="68B298F7"/>
    <w:multiLevelType w:val="singleLevel"/>
    <w:tmpl w:val="68B298F7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97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98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9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100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101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102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103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04">
    <w:nsid w:val="7D69B7E2"/>
    <w:multiLevelType w:val="multilevel"/>
    <w:tmpl w:val="7D69B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48"/>
  </w:num>
  <w:num w:numId="2">
    <w:abstractNumId w:val="32"/>
  </w:num>
  <w:num w:numId="3">
    <w:abstractNumId w:val="88"/>
  </w:num>
  <w:num w:numId="4">
    <w:abstractNumId w:val="28"/>
  </w:num>
  <w:num w:numId="5">
    <w:abstractNumId w:val="20"/>
  </w:num>
  <w:num w:numId="6">
    <w:abstractNumId w:val="51"/>
  </w:num>
  <w:num w:numId="7">
    <w:abstractNumId w:val="68"/>
  </w:num>
  <w:num w:numId="8">
    <w:abstractNumId w:val="98"/>
  </w:num>
  <w:num w:numId="9">
    <w:abstractNumId w:val="49"/>
  </w:num>
  <w:num w:numId="10">
    <w:abstractNumId w:val="7"/>
  </w:num>
  <w:num w:numId="11">
    <w:abstractNumId w:val="69"/>
  </w:num>
  <w:num w:numId="12">
    <w:abstractNumId w:val="90"/>
  </w:num>
  <w:num w:numId="13">
    <w:abstractNumId w:val="31"/>
  </w:num>
  <w:num w:numId="14">
    <w:abstractNumId w:val="84"/>
  </w:num>
  <w:num w:numId="15">
    <w:abstractNumId w:val="43"/>
  </w:num>
  <w:num w:numId="16">
    <w:abstractNumId w:val="67"/>
  </w:num>
  <w:num w:numId="17">
    <w:abstractNumId w:val="37"/>
  </w:num>
  <w:num w:numId="18">
    <w:abstractNumId w:val="35"/>
  </w:num>
  <w:num w:numId="19">
    <w:abstractNumId w:val="11"/>
  </w:num>
  <w:num w:numId="20">
    <w:abstractNumId w:val="81"/>
  </w:num>
  <w:num w:numId="21">
    <w:abstractNumId w:val="93"/>
  </w:num>
  <w:num w:numId="22">
    <w:abstractNumId w:val="55"/>
  </w:num>
  <w:num w:numId="23">
    <w:abstractNumId w:val="80"/>
  </w:num>
  <w:num w:numId="24">
    <w:abstractNumId w:val="17"/>
  </w:num>
  <w:num w:numId="25">
    <w:abstractNumId w:val="103"/>
  </w:num>
  <w:num w:numId="26">
    <w:abstractNumId w:val="101"/>
  </w:num>
  <w:num w:numId="27">
    <w:abstractNumId w:val="27"/>
  </w:num>
  <w:num w:numId="28">
    <w:abstractNumId w:val="94"/>
  </w:num>
  <w:num w:numId="29">
    <w:abstractNumId w:val="8"/>
  </w:num>
  <w:num w:numId="30">
    <w:abstractNumId w:val="77"/>
  </w:num>
  <w:num w:numId="31">
    <w:abstractNumId w:val="3"/>
  </w:num>
  <w:num w:numId="32">
    <w:abstractNumId w:val="87"/>
  </w:num>
  <w:num w:numId="33">
    <w:abstractNumId w:val="105"/>
  </w:num>
  <w:num w:numId="34">
    <w:abstractNumId w:val="1"/>
  </w:num>
  <w:num w:numId="35">
    <w:abstractNumId w:val="66"/>
  </w:num>
  <w:num w:numId="36">
    <w:abstractNumId w:val="85"/>
  </w:num>
  <w:num w:numId="37">
    <w:abstractNumId w:val="46"/>
  </w:num>
  <w:num w:numId="38">
    <w:abstractNumId w:val="38"/>
  </w:num>
  <w:num w:numId="39">
    <w:abstractNumId w:val="73"/>
  </w:num>
  <w:num w:numId="40">
    <w:abstractNumId w:val="102"/>
  </w:num>
  <w:num w:numId="41">
    <w:abstractNumId w:val="23"/>
  </w:num>
  <w:num w:numId="42">
    <w:abstractNumId w:val="5"/>
  </w:num>
  <w:num w:numId="43">
    <w:abstractNumId w:val="22"/>
  </w:num>
  <w:num w:numId="44">
    <w:abstractNumId w:val="91"/>
  </w:num>
  <w:num w:numId="45">
    <w:abstractNumId w:val="2"/>
  </w:num>
  <w:num w:numId="46">
    <w:abstractNumId w:val="61"/>
  </w:num>
  <w:num w:numId="47">
    <w:abstractNumId w:val="4"/>
  </w:num>
  <w:num w:numId="48">
    <w:abstractNumId w:val="92"/>
  </w:num>
  <w:num w:numId="49">
    <w:abstractNumId w:val="99"/>
  </w:num>
  <w:num w:numId="50">
    <w:abstractNumId w:val="82"/>
  </w:num>
  <w:num w:numId="51">
    <w:abstractNumId w:val="74"/>
  </w:num>
  <w:num w:numId="52">
    <w:abstractNumId w:val="95"/>
  </w:num>
  <w:num w:numId="53">
    <w:abstractNumId w:val="52"/>
  </w:num>
  <w:num w:numId="54">
    <w:abstractNumId w:val="54"/>
  </w:num>
  <w:num w:numId="55">
    <w:abstractNumId w:val="34"/>
  </w:num>
  <w:num w:numId="56">
    <w:abstractNumId w:val="75"/>
  </w:num>
  <w:num w:numId="57">
    <w:abstractNumId w:val="63"/>
  </w:num>
  <w:num w:numId="58">
    <w:abstractNumId w:val="42"/>
  </w:num>
  <w:num w:numId="59">
    <w:abstractNumId w:val="65"/>
  </w:num>
  <w:num w:numId="60">
    <w:abstractNumId w:val="19"/>
  </w:num>
  <w:num w:numId="61">
    <w:abstractNumId w:val="79"/>
  </w:num>
  <w:num w:numId="62">
    <w:abstractNumId w:val="56"/>
  </w:num>
  <w:num w:numId="63">
    <w:abstractNumId w:val="76"/>
  </w:num>
  <w:num w:numId="64">
    <w:abstractNumId w:val="50"/>
  </w:num>
  <w:num w:numId="65">
    <w:abstractNumId w:val="29"/>
  </w:num>
  <w:num w:numId="66">
    <w:abstractNumId w:val="58"/>
  </w:num>
  <w:num w:numId="67">
    <w:abstractNumId w:val="18"/>
  </w:num>
  <w:num w:numId="68">
    <w:abstractNumId w:val="78"/>
  </w:num>
  <w:num w:numId="69">
    <w:abstractNumId w:val="14"/>
  </w:num>
  <w:num w:numId="70">
    <w:abstractNumId w:val="45"/>
  </w:num>
  <w:num w:numId="71">
    <w:abstractNumId w:val="72"/>
  </w:num>
  <w:num w:numId="72">
    <w:abstractNumId w:val="47"/>
  </w:num>
  <w:num w:numId="73">
    <w:abstractNumId w:val="60"/>
  </w:num>
  <w:num w:numId="74">
    <w:abstractNumId w:val="97"/>
  </w:num>
  <w:num w:numId="75">
    <w:abstractNumId w:val="40"/>
  </w:num>
  <w:num w:numId="76">
    <w:abstractNumId w:val="30"/>
  </w:num>
  <w:num w:numId="77">
    <w:abstractNumId w:val="13"/>
  </w:num>
  <w:num w:numId="78">
    <w:abstractNumId w:val="100"/>
  </w:num>
  <w:num w:numId="79">
    <w:abstractNumId w:val="36"/>
  </w:num>
  <w:num w:numId="80">
    <w:abstractNumId w:val="21"/>
  </w:num>
  <w:num w:numId="81">
    <w:abstractNumId w:val="71"/>
  </w:num>
  <w:num w:numId="82">
    <w:abstractNumId w:val="41"/>
  </w:num>
  <w:num w:numId="83">
    <w:abstractNumId w:val="10"/>
  </w:num>
  <w:num w:numId="84">
    <w:abstractNumId w:val="89"/>
  </w:num>
  <w:num w:numId="85">
    <w:abstractNumId w:val="25"/>
  </w:num>
  <w:num w:numId="86">
    <w:abstractNumId w:val="16"/>
  </w:num>
  <w:num w:numId="87">
    <w:abstractNumId w:val="9"/>
  </w:num>
  <w:num w:numId="88">
    <w:abstractNumId w:val="12"/>
  </w:num>
  <w:num w:numId="89">
    <w:abstractNumId w:val="15"/>
  </w:num>
  <w:num w:numId="90">
    <w:abstractNumId w:val="6"/>
  </w:num>
  <w:num w:numId="91">
    <w:abstractNumId w:val="62"/>
  </w:num>
  <w:num w:numId="92">
    <w:abstractNumId w:val="26"/>
  </w:num>
  <w:num w:numId="93">
    <w:abstractNumId w:val="59"/>
  </w:num>
  <w:num w:numId="94">
    <w:abstractNumId w:val="33"/>
  </w:num>
  <w:num w:numId="95">
    <w:abstractNumId w:val="96"/>
  </w:num>
  <w:num w:numId="96">
    <w:abstractNumId w:val="0"/>
  </w:num>
  <w:num w:numId="97">
    <w:abstractNumId w:val="24"/>
  </w:num>
  <w:num w:numId="98">
    <w:abstractNumId w:val="44"/>
  </w:num>
  <w:num w:numId="99">
    <w:abstractNumId w:val="83"/>
  </w:num>
  <w:num w:numId="100">
    <w:abstractNumId w:val="57"/>
  </w:num>
  <w:num w:numId="101">
    <w:abstractNumId w:val="104"/>
  </w:num>
  <w:num w:numId="102">
    <w:abstractNumId w:val="53"/>
  </w:num>
  <w:num w:numId="103">
    <w:abstractNumId w:val="86"/>
  </w:num>
  <w:num w:numId="104">
    <w:abstractNumId w:val="70"/>
  </w:num>
  <w:num w:numId="105">
    <w:abstractNumId w:val="39"/>
  </w:num>
  <w:num w:numId="10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A2251C"/>
    <w:rsid w:val="41B6326E"/>
    <w:rsid w:val="45782849"/>
    <w:rsid w:val="520E005D"/>
    <w:rsid w:val="5E620203"/>
    <w:rsid w:val="65E92C2E"/>
    <w:rsid w:val="7986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7915</Words>
  <Characters>7923</Characters>
  <Lines>0</Lines>
  <Paragraphs>0</Paragraphs>
  <TotalTime>5</TotalTime>
  <ScaleCrop>false</ScaleCrop>
  <LinksUpToDate>false</LinksUpToDate>
  <CharactersWithSpaces>7924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2026-04-08T01:08:00Z</dcterms:created>
  <dc:creator>simpo</dc:creator>
  <cp:lastModifiedBy>许锋</cp:lastModifiedBy>
  <dcterms:modified xsi:type="dcterms:W3CDTF">2026-04-15T00:28:14Z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eyJoZGlkIjoiOTdiZDQ2YTViZmFhZWY5MTJjMmQyMDIzYTA2MjU2ZjAiLCJ1c2VySWQiOiIyNDE1MzkzNTUifQ==</vt:lpwstr>
  </property>
  <property fmtid="{D5CDD505-2E9C-101B-9397-08002B2CF9AE}" pid="4" name="ICV">
    <vt:lpwstr>7D095D5EB5794876877892BC9ACB8503_12</vt:lpwstr>
  </property>
</Properties>
</file>